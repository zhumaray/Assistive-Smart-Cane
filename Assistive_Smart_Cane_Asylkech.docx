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E3E63">
      <w:r>
        <w:t>Assistive Smart Cane – Arduino Edition</w:t>
      </w:r>
    </w:p>
    <w:p w14:paraId="080A16AE">
      <w:r>
        <w:t>Category: Hardware Control</w:t>
      </w:r>
    </w:p>
    <w:p w14:paraId="7367E7AE">
      <w:r>
        <w:t>Competition: INFOMATRIX ASIA 2026</w:t>
      </w:r>
    </w:p>
    <w:p w14:paraId="48577A96">
      <w:r>
        <w:t>1. Introduction</w:t>
      </w:r>
    </w:p>
    <w:p w14:paraId="5C7DF8A0">
      <w:r>
        <w:t>Visually impaired people face daily challenges while moving independently, especially when encountering stairs, holes, curbs, and uneven ground. Falls caused by sudden ground-level drops are one of the most common and dangerous problems. Traditional white canes help users detect obstacles only after physical contact, which may not provide enough reaction time to prevent accidents.</w:t>
      </w:r>
    </w:p>
    <w:p w14:paraId="4DF75612"/>
    <w:p w14:paraId="7EC67AA0">
      <w:r>
        <w:t>This project proposes an Assistive Smart Cane that enhances the traditional cane by providing early warning before contact using electronic sensing and vibration feedback.</w:t>
      </w:r>
    </w:p>
    <w:p w14:paraId="64EF2EFB">
      <w:r>
        <w:t>2. Problem Statement</w:t>
      </w:r>
    </w:p>
    <w:p w14:paraId="136DCC79">
      <w:r>
        <w:t>Most accidents involving visually impaired individuals occur due to stairs going down, holes, sudden drops, and uneven sidewalks. Traditional canes rely on physical contact, which may be too late in dangerous situations.</w:t>
      </w:r>
    </w:p>
    <w:p w14:paraId="3031E02A">
      <w:r>
        <w:t>3. Proposed Solution</w:t>
      </w:r>
    </w:p>
    <w:p w14:paraId="281DA0D8">
      <w:r>
        <w:t>The Assistive Smart Cane – Arduino Edition is a hardware-based solution that detects ground-level obstacles and height changes in advance. An ultrasonic sensor measures the distance to the ground, and a vibration motor alerts the user when danger is detected.</w:t>
      </w:r>
    </w:p>
    <w:p w14:paraId="78A368C2">
      <w:r>
        <w:t>4. Hardware Components</w:t>
      </w:r>
    </w:p>
    <w:p w14:paraId="63D858C9">
      <w:r>
        <w:t>- Arduino Nano</w:t>
      </w:r>
    </w:p>
    <w:p w14:paraId="5BC1E874">
      <w:r>
        <w:t>- HC-SR04 Ultrasonic Sensor</w:t>
      </w:r>
    </w:p>
    <w:p w14:paraId="1DD4AB84">
      <w:r>
        <w:t>- Vibration Motor Module</w:t>
      </w:r>
    </w:p>
    <w:p w14:paraId="6B879D65">
      <w:r>
        <w:t>- Battery Power Supply</w:t>
      </w:r>
    </w:p>
    <w:p w14:paraId="7973FD45">
      <w:r>
        <w:t>- Connecting Wires</w:t>
      </w:r>
    </w:p>
    <w:p w14:paraId="1CFFBFED"/>
    <w:p w14:paraId="22F6EFBA"/>
    <w:p w14:paraId="44106C44">
      <w:bookmarkStart w:id="0" w:name="_GoBack"/>
      <w:bookmarkEnd w:id="0"/>
    </w:p>
    <w:p w14:paraId="3A5100AC">
      <w:r>
        <w:t>5. Sensor Placement</w:t>
      </w:r>
    </w:p>
    <w:p w14:paraId="3DE2D4CA">
      <w:r>
        <w:t>The ultrasonic sensor is placed at the bottom of the cane, facing slightly forward and downward. This allows detection of stairs, holes, curbs, and sudden drops while preserving traditional cane usage.</w:t>
      </w:r>
    </w:p>
    <w:p w14:paraId="759DF100">
      <w:r>
        <w:t>6. Why Sensor Is Better Than Touch</w:t>
      </w:r>
    </w:p>
    <w:p w14:paraId="096F2964">
      <w:r>
        <w:t>The ultrasonic sensor detects danger before the cane physically reaches an obstacle. It provides earlier warning through vibration feedback, giving the user more time to react.</w:t>
      </w:r>
    </w:p>
    <w:p w14:paraId="7EB12F03">
      <w:r>
        <w:t>The system is especially helpful for fast walking users and elderly people with slower reaction time. The bottom-mounted sensor does not replace the traditional cane but supports and enhances its functionality.</w:t>
      </w:r>
    </w:p>
    <w:p w14:paraId="316D141F">
      <w:r>
        <w:t>7. Working Principle</w:t>
      </w:r>
    </w:p>
    <w:p w14:paraId="15BA32E5">
      <w:pPr>
        <w:rPr>
          <w:rFonts w:hint="default"/>
          <w:lang w:val="en-US"/>
        </w:rPr>
      </w:pPr>
      <w:r>
        <w:t>The sensor continuously measures distance. The Arduino processes this data and activates vibration when a dangerous drop is detected. The system works in real time.</w:t>
      </w:r>
      <w:r>
        <w:rPr>
          <w:rFonts w:hint="default"/>
          <w:lang w:val="en-US"/>
        </w:rPr>
        <w:t xml:space="preserve">   </w:t>
      </w:r>
    </w:p>
    <w:p w14:paraId="40BEB1AC">
      <w:r>
        <w:t>8. Software Description</w:t>
      </w:r>
    </w:p>
    <w:p w14:paraId="7D7BB4D1">
      <w:r>
        <w:t>The program is written in C/C++ using Arduino IDE. It triggers the sensor, calculates distance, compares it with a threshold, and controls the vibration motor.</w:t>
      </w:r>
    </w:p>
    <w:p w14:paraId="0C6B0C9C">
      <w:r>
        <w:t>9. Innovation and Social Impact</w:t>
      </w:r>
    </w:p>
    <w:p w14:paraId="493910B8">
      <w:r>
        <w:t>The project enhances traditional mobility tools with technology, providing strong social impact and improved safety for visually impaired users.</w:t>
      </w:r>
    </w:p>
    <w:p w14:paraId="1CE92753">
      <w:r>
        <w:t>10. Conclusion</w:t>
      </w:r>
    </w:p>
    <w:p w14:paraId="1D84B552">
      <w:r>
        <w:t>The Assistive Smart Cane demonstrates effective hardware control for real-world social problems. It improves safety, independence, and confidence for visually impaired people.</w:t>
      </w:r>
    </w:p>
    <w:p w14:paraId="0314C1B2">
      <w:r>
        <w:t>11. Future Improvements</w:t>
      </w:r>
    </w:p>
    <w:p w14:paraId="08562709">
      <w:r>
        <w:t>Future enhancements may include additional sensors, adjustable vibration intensity, and compact enclosure design.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CDFC3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2013-12-24T05:15:00Z</dcterms:created>
  <dc:creator>python-docx</dc:creator>
  <dc:description>generated by python-docx</dc:description>
  <cp:lastModifiedBy>zhumagulraeva</cp:lastModifiedBy>
  <dcterms:modified xsi:type="dcterms:W3CDTF">2026-02-14T21:22:23Z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F6E655FA31F54C032F9390697CC97873_42</vt:lpwstr>
  </property>
</Properties>
</file>